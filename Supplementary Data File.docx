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19D9" w14:textId="77777777" w:rsidR="00A643C0" w:rsidRDefault="00000000">
      <w:pPr>
        <w:jc w:val="center"/>
        <w:rPr>
          <w:rFonts w:eastAsia="宋体"/>
          <w:lang w:eastAsia="zh-CN"/>
        </w:rPr>
      </w:pPr>
      <w:r>
        <w:rPr>
          <w:b/>
          <w:color w:val="000000" w:themeColor="text1"/>
          <w:sz w:val="32"/>
        </w:rPr>
        <w:t>Supplementary Data</w:t>
      </w:r>
    </w:p>
    <w:p w14:paraId="44D04C8F" w14:textId="77777777" w:rsidR="00A643C0" w:rsidRDefault="00000000">
      <w:pPr>
        <w:jc w:val="both"/>
      </w:pPr>
      <w:r>
        <w:t>This supplementary document reports only the data tables used in the study: the modified IEEE 32-bus feeder data, the practical 60-bus feeder data</w:t>
      </w:r>
      <w:r>
        <w:rPr>
          <w:rFonts w:eastAsia="宋体" w:hint="eastAsia"/>
          <w:lang w:eastAsia="zh-CN"/>
        </w:rPr>
        <w:t xml:space="preserve"> </w:t>
      </w:r>
      <w:r>
        <w:t>and the invited demand-response capacities of the six data centers.</w:t>
      </w:r>
    </w:p>
    <w:p w14:paraId="0615E2AB" w14:textId="77777777" w:rsidR="00A643C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IEEE 32-Bus Benchmark Feeder Data</w:t>
      </w:r>
    </w:p>
    <w:p w14:paraId="10A56FFF" w14:textId="77777777" w:rsidR="00A643C0" w:rsidRDefault="00000000">
      <w:pPr>
        <w:jc w:val="both"/>
      </w:pPr>
      <w:r>
        <w:t>The following tables provide the distributed-generator, branch, and node data of the modified IEEE 32-bus benchmark feeder used in the study.</w:t>
      </w:r>
    </w:p>
    <w:p w14:paraId="35C6541E" w14:textId="77777777" w:rsidR="00A643C0" w:rsidRDefault="00000000">
      <w:pPr>
        <w:jc w:val="center"/>
      </w:pPr>
      <w:r>
        <w:rPr>
          <w:b/>
        </w:rPr>
        <w:t>Table S1. Distributed-generator data of the modified IEEE 32-bus feeder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A643C0" w14:paraId="741C1147" w14:textId="77777777"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95CB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Generator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1ACEE1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Node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3643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P (kW)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C524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Q (kVAr)</w:t>
            </w:r>
          </w:p>
        </w:tc>
      </w:tr>
      <w:tr w:rsidR="00A643C0" w14:paraId="236C2FBA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CFBF3C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1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E8571D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24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629FD2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600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99FC2C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500</w:t>
            </w:r>
          </w:p>
        </w:tc>
      </w:tr>
      <w:tr w:rsidR="00A643C0" w14:paraId="6FD1CC67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086FC346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2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42A2F998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19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014E19A9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480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C3B08EA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340</w:t>
            </w:r>
          </w:p>
        </w:tc>
      </w:tr>
      <w:tr w:rsidR="00A643C0" w14:paraId="4AAE5530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9B7720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35F7D8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71DE8D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570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73B332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500</w:t>
            </w:r>
          </w:p>
        </w:tc>
      </w:tr>
      <w:tr w:rsidR="00A643C0" w14:paraId="55E86830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D06EBFB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D97B1FC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16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F93D40F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510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53B102D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440</w:t>
            </w:r>
          </w:p>
        </w:tc>
      </w:tr>
      <w:tr w:rsidR="00A643C0" w14:paraId="12A7A972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F1CB1C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09CA91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27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ACC48A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FCADE2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320</w:t>
            </w:r>
          </w:p>
        </w:tc>
      </w:tr>
      <w:tr w:rsidR="00A643C0" w14:paraId="605B9686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451C34EF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6278957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30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5CCCA9D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490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C85B41C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450</w:t>
            </w:r>
          </w:p>
        </w:tc>
      </w:tr>
      <w:tr w:rsidR="00A643C0" w14:paraId="01420911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AA725D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F231E8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7135C6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800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28B204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600</w:t>
            </w:r>
          </w:p>
        </w:tc>
      </w:tr>
      <w:tr w:rsidR="00A643C0" w14:paraId="1548DFF9" w14:textId="77777777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D627AD6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60F3D49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14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31AEDAC9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420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C0C0C84" w14:textId="77777777" w:rsidR="00A643C0" w:rsidRDefault="00000000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Fonts w:ascii="Arial" w:eastAsia="Arial" w:hAnsi="Arial" w:cs="Arial"/>
                <w:szCs w:val="28"/>
              </w:rPr>
              <w:t>380</w:t>
            </w:r>
          </w:p>
        </w:tc>
      </w:tr>
    </w:tbl>
    <w:p w14:paraId="27C519E4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These distributed-generator entries correspond to the benchmark network reported in the manuscript.</w:t>
      </w:r>
    </w:p>
    <w:p w14:paraId="4F7F0FC7" w14:textId="77777777" w:rsidR="00A643C0" w:rsidRDefault="00000000">
      <w:pPr>
        <w:jc w:val="center"/>
      </w:pPr>
      <w:r>
        <w:rPr>
          <w:b/>
        </w:rPr>
        <w:t>Table S2. Branch data of the modified IEEE 32-bus feeder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851"/>
        <w:gridCol w:w="2851"/>
        <w:gridCol w:w="2851"/>
        <w:gridCol w:w="2851"/>
      </w:tblGrid>
      <w:tr w:rsidR="00A643C0" w14:paraId="573B658E" w14:textId="77777777"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88D17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Branch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D959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From node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4DF9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To node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5D03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r (ohm)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5FCC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x (ohm)</w:t>
            </w:r>
          </w:p>
        </w:tc>
      </w:tr>
      <w:tr w:rsidR="00A643C0" w14:paraId="74EDA97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B3E3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2EB3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AEF6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303E2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0.493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CD9C3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0.2511</w:t>
            </w:r>
          </w:p>
        </w:tc>
      </w:tr>
      <w:tr w:rsidR="00A643C0" w14:paraId="21A0A8CC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8C08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25C2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B262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7688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0.366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6166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0.1864</w:t>
            </w:r>
          </w:p>
        </w:tc>
      </w:tr>
      <w:tr w:rsidR="00A643C0" w14:paraId="2C30F656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7857A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C673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256A2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B7EAB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0.3811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B3BB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0.1941</w:t>
            </w:r>
          </w:p>
        </w:tc>
      </w:tr>
      <w:tr w:rsidR="00A643C0" w14:paraId="09A57CF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6710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F458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F068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6F20E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0.819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1DE9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0.707</w:t>
            </w:r>
          </w:p>
        </w:tc>
      </w:tr>
      <w:tr w:rsidR="00A643C0" w14:paraId="35D91CF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B756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7AD5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65593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1D8D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0.1872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BF74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0.6188</w:t>
            </w:r>
          </w:p>
        </w:tc>
      </w:tr>
      <w:tr w:rsidR="00A643C0" w14:paraId="0466EBB3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3A28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2109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998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0882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0.7114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9006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0.2351</w:t>
            </w:r>
          </w:p>
        </w:tc>
      </w:tr>
      <w:tr w:rsidR="00A643C0" w14:paraId="541D484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6CE2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3D3C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49DA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5027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1.03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F82E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0.74</w:t>
            </w:r>
          </w:p>
        </w:tc>
      </w:tr>
      <w:tr w:rsidR="00A643C0" w14:paraId="5326278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6AD3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34BA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CF2B09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D9A0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1.044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BBAE9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0.74</w:t>
            </w:r>
          </w:p>
        </w:tc>
      </w:tr>
      <w:tr w:rsidR="00A643C0" w14:paraId="4BC70B6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C761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EC99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FBA0A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33C5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0.1966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2D7A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0.065</w:t>
            </w:r>
          </w:p>
        </w:tc>
      </w:tr>
      <w:tr w:rsidR="00A643C0" w14:paraId="488DA62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E0CFA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2EF44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113E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8FB2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0.3744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B4C2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0.1238</w:t>
            </w:r>
          </w:p>
        </w:tc>
      </w:tr>
      <w:tr w:rsidR="00A643C0" w14:paraId="438A8F9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2D40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00F5E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E715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30ED9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1.468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17EA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1.155</w:t>
            </w:r>
          </w:p>
        </w:tc>
      </w:tr>
      <w:tr w:rsidR="00A643C0" w14:paraId="615B6DF6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B2EB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EEF8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CEB6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350E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0.5416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7847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0.7129</w:t>
            </w:r>
          </w:p>
        </w:tc>
      </w:tr>
      <w:tr w:rsidR="00A643C0" w14:paraId="6908CAC2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9651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B811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7571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A1977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5.91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3CE42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5.26</w:t>
            </w:r>
          </w:p>
        </w:tc>
      </w:tr>
      <w:tr w:rsidR="00A643C0" w14:paraId="661CFC8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576F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6091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DC17E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32F25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7.463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B35D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5.45</w:t>
            </w:r>
          </w:p>
        </w:tc>
      </w:tr>
      <w:tr w:rsidR="00A643C0" w14:paraId="59BB410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10A2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3DCC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E1A5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9E80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3.289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B452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4.721</w:t>
            </w:r>
          </w:p>
        </w:tc>
      </w:tr>
      <w:tr w:rsidR="00A643C0" w14:paraId="3A39CC7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BAF1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CDBA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70B04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2776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7.32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F042A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5.74</w:t>
            </w:r>
          </w:p>
        </w:tc>
      </w:tr>
      <w:tr w:rsidR="00A643C0" w14:paraId="1264A20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66F7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lastRenderedPageBreak/>
              <w:t>17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21BD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6B7A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3CAE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0BD7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0.1565</w:t>
            </w:r>
          </w:p>
        </w:tc>
      </w:tr>
      <w:tr w:rsidR="00A643C0" w14:paraId="0590FD0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A9E7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2103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A2D9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754C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1.5042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F1C7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1.3554</w:t>
            </w:r>
          </w:p>
        </w:tc>
      </w:tr>
      <w:tr w:rsidR="00A643C0" w14:paraId="4E85219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4826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E69E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65E4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F902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0.4095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F1924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0.4784</w:t>
            </w:r>
          </w:p>
        </w:tc>
      </w:tr>
      <w:tr w:rsidR="00A643C0" w14:paraId="05F54C2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6613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B0D51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FA89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85AC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0.7089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3D76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0.9373</w:t>
            </w:r>
          </w:p>
        </w:tc>
      </w:tr>
      <w:tr w:rsidR="00A643C0" w14:paraId="01B4B07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7747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F000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4838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AC7E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4.512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9066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3.083</w:t>
            </w:r>
          </w:p>
        </w:tc>
      </w:tr>
      <w:tr w:rsidR="00A643C0" w14:paraId="122E374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E2B0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9B09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B833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9D82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0.898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A4FA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0.7091</w:t>
            </w:r>
          </w:p>
        </w:tc>
      </w:tr>
      <w:tr w:rsidR="00A643C0" w14:paraId="3FF4797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0AFF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F1E1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7431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8BEE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0.896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48EE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0.711</w:t>
            </w:r>
          </w:p>
        </w:tc>
      </w:tr>
      <w:tr w:rsidR="00A643C0" w14:paraId="5CF603F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E436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F8763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DB07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C046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0.203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4DA6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0.1034</w:t>
            </w:r>
          </w:p>
        </w:tc>
      </w:tr>
      <w:tr w:rsidR="00A643C0" w14:paraId="16A14D8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0374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AC39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15561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950D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46AE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0.1447</w:t>
            </w:r>
          </w:p>
        </w:tc>
      </w:tr>
      <w:tr w:rsidR="00A643C0" w14:paraId="34E02E1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28E7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33B1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4004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9F7FCA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1.059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A39D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0.9337</w:t>
            </w:r>
          </w:p>
        </w:tc>
      </w:tr>
      <w:tr w:rsidR="00A643C0" w14:paraId="6DC9848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5542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F59A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2591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5205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0.8042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B416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0.7006</w:t>
            </w:r>
          </w:p>
        </w:tc>
      </w:tr>
      <w:tr w:rsidR="00A643C0" w14:paraId="44AF9B9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EE44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C4D11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96F72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93DC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0.5075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91EFF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0.2585</w:t>
            </w:r>
          </w:p>
        </w:tc>
      </w:tr>
      <w:tr w:rsidR="00A643C0" w14:paraId="1599BB42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F0C6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0C28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6C05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22A4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0.9744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10765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0.963</w:t>
            </w:r>
          </w:p>
        </w:tc>
      </w:tr>
      <w:tr w:rsidR="00A643C0" w14:paraId="2D630F5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B194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AAA8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1C96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D3F3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0.3105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1E1D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0.3619</w:t>
            </w:r>
          </w:p>
        </w:tc>
      </w:tr>
      <w:tr w:rsidR="00A643C0" w14:paraId="5E692C5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50476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CF5F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7F72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5303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0.341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A9A6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0.5302</w:t>
            </w:r>
          </w:p>
        </w:tc>
      </w:tr>
    </w:tbl>
    <w:p w14:paraId="03D73A56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branch table reports the feeder topology and line impedances of the benchmark system.</w:t>
      </w:r>
    </w:p>
    <w:p w14:paraId="72E5AD36" w14:textId="77777777" w:rsidR="00A643C0" w:rsidRDefault="00000000">
      <w:pPr>
        <w:jc w:val="center"/>
      </w:pPr>
      <w:r>
        <w:rPr>
          <w:b/>
        </w:rPr>
        <w:t>Table S3. Node data of the modified IEEE 32-bus feeder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A643C0" w14:paraId="71F742C8" w14:textId="77777777"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32E4C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Node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7EAE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P load (kW)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09D3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Q load (kVAr)</w:t>
            </w:r>
          </w:p>
        </w:tc>
      </w:tr>
      <w:tr w:rsidR="00A643C0" w14:paraId="535650B1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C9DF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A2544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874B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</w:tr>
      <w:tr w:rsidR="00A643C0" w14:paraId="571984F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6267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2A55A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239B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</w:tr>
      <w:tr w:rsidR="00A643C0" w14:paraId="6593CE3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0F98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6028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EEEA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80</w:t>
            </w:r>
          </w:p>
        </w:tc>
      </w:tr>
      <w:tr w:rsidR="00A643C0" w14:paraId="63880CF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5A705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939B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C479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130</w:t>
            </w:r>
          </w:p>
        </w:tc>
      </w:tr>
      <w:tr w:rsidR="00A643C0" w14:paraId="7E9F525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6537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20E4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E476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13D910A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26B6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2BF0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C594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100</w:t>
            </w:r>
          </w:p>
        </w:tc>
      </w:tr>
      <w:tr w:rsidR="00A643C0" w14:paraId="6F62074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605C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CA04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29E5C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100</w:t>
            </w:r>
          </w:p>
        </w:tc>
      </w:tr>
      <w:tr w:rsidR="00A643C0" w14:paraId="6774092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BDD0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F7E1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8C67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</w:tr>
      <w:tr w:rsidR="00A643C0" w14:paraId="7DBA0D1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8F50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1F18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ECEF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14C557D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95A44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CBAE6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EF70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A643C0" w14:paraId="3B38E4C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C7576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6FE54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BBA1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35</w:t>
            </w:r>
          </w:p>
        </w:tc>
      </w:tr>
      <w:tr w:rsidR="00A643C0" w14:paraId="30C2A51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AD1E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8651E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005B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35</w:t>
            </w:r>
          </w:p>
        </w:tc>
      </w:tr>
      <w:tr w:rsidR="00A643C0" w14:paraId="303B680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439B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B14FE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53E31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80</w:t>
            </w:r>
          </w:p>
        </w:tc>
      </w:tr>
      <w:tr w:rsidR="00A643C0" w14:paraId="3947F07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11E4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6D54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43D4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A643C0" w14:paraId="491446E9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E0512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963C2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8E8F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643C0" w14:paraId="493FAB8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F145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04AF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DBCC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643C0" w14:paraId="4CDB281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A419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7924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685D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</w:tr>
      <w:tr w:rsidR="00A643C0" w14:paraId="0F9D993B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9F04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8CE5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5B53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566631C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0C2B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E30B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4815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</w:tr>
      <w:tr w:rsidR="00A643C0" w14:paraId="4086B1E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9023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B412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39CD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</w:tr>
      <w:tr w:rsidR="00A643C0" w14:paraId="4E4DE1E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63F9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64DD3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880C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</w:tr>
      <w:tr w:rsidR="00A643C0" w14:paraId="10E30C4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CE16B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E54F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348B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</w:tr>
      <w:tr w:rsidR="00A643C0" w14:paraId="4A8D774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5A3E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lastRenderedPageBreak/>
              <w:t>23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1519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848F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</w:tr>
      <w:tr w:rsidR="00A643C0" w14:paraId="6904030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2697E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9EEF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48C0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</w:tr>
      <w:tr w:rsidR="00A643C0" w14:paraId="767B3F8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F440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5DB0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3C7C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</w:tr>
      <w:tr w:rsidR="00A643C0" w14:paraId="4435481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418F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37E4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48C1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</w:tr>
      <w:tr w:rsidR="00A643C0" w14:paraId="3E0CFB6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1A56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7500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FB281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643C0" w14:paraId="169187B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1677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F4B5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D1F4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A643C0" w14:paraId="336DC5D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104C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5D30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14B4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600</w:t>
            </w:r>
          </w:p>
        </w:tc>
      </w:tr>
      <w:tr w:rsidR="00A643C0" w14:paraId="54A2F2D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4B5F2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8D84A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350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25CF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5102E9D9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4A57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0500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F946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100</w:t>
            </w:r>
          </w:p>
        </w:tc>
      </w:tr>
      <w:tr w:rsidR="00A643C0" w14:paraId="63525E11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7D20F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ACBA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7F2F9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</w:tr>
    </w:tbl>
    <w:p w14:paraId="69EFAFAE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node table reports the active and reactive load data of the benchmark system.</w:t>
      </w:r>
    </w:p>
    <w:p w14:paraId="2B338991" w14:textId="77777777" w:rsidR="00A643C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Practical 60-Bus Feeder Data</w:t>
      </w:r>
    </w:p>
    <w:p w14:paraId="733153F8" w14:textId="77777777" w:rsidR="00A643C0" w:rsidRDefault="00000000">
      <w:pPr>
        <w:jc w:val="both"/>
      </w:pPr>
      <w:r>
        <w:t>The following tables report the effective practical 60-bus feeder data, including the adopted base values, branch-parameter scaling, PV / generator expansion, and PV-capacity data.</w:t>
      </w:r>
    </w:p>
    <w:p w14:paraId="2F6F1DD0" w14:textId="6AC5F342" w:rsidR="00A643C0" w:rsidRDefault="00000000">
      <w:pPr>
        <w:jc w:val="center"/>
      </w:pPr>
      <w:r>
        <w:rPr>
          <w:b/>
        </w:rPr>
        <w:t>Table S</w:t>
      </w:r>
      <w:r w:rsidR="000F2D27">
        <w:rPr>
          <w:rFonts w:eastAsia="宋体" w:hint="eastAsia"/>
          <w:b/>
          <w:lang w:eastAsia="zh-CN"/>
        </w:rPr>
        <w:t>4</w:t>
      </w:r>
      <w:r>
        <w:rPr>
          <w:b/>
        </w:rPr>
        <w:t>. PV-generator buses and installed PV capacities in the practical 60-bus feeder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A643C0" w14:paraId="3597159B" w14:textId="77777777"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D78C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Generator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289A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PV-generator bus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CDFE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Installed PV capacity (kW)</w:t>
            </w:r>
          </w:p>
        </w:tc>
      </w:tr>
      <w:tr w:rsidR="00A643C0" w14:paraId="4527971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24A4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CDE0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3AD5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1000</w:t>
            </w:r>
          </w:p>
        </w:tc>
      </w:tr>
      <w:tr w:rsidR="00A643C0" w14:paraId="302D8D7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DC96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909A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7B24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230</w:t>
            </w:r>
          </w:p>
        </w:tc>
      </w:tr>
      <w:tr w:rsidR="00A643C0" w14:paraId="2F449D0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9A18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BC1D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D722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210</w:t>
            </w:r>
          </w:p>
        </w:tc>
      </w:tr>
      <w:tr w:rsidR="00A643C0" w14:paraId="47432CD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4833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F977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7C86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</w:tr>
      <w:tr w:rsidR="00A643C0" w14:paraId="54ED96D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1CD8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BDB0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1A1D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220</w:t>
            </w:r>
          </w:p>
        </w:tc>
      </w:tr>
      <w:tr w:rsidR="00A643C0" w14:paraId="1A7B8DD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BFF1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96DA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4927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190</w:t>
            </w:r>
          </w:p>
        </w:tc>
      </w:tr>
      <w:tr w:rsidR="00A643C0" w14:paraId="3A76FF2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FE59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C564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A1EF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220</w:t>
            </w:r>
          </w:p>
        </w:tc>
      </w:tr>
      <w:tr w:rsidR="00A643C0" w14:paraId="4B23485B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2643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0496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1EA8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</w:tr>
      <w:tr w:rsidR="00A643C0" w14:paraId="6A538D6B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9BA8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96174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07DA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210</w:t>
            </w:r>
          </w:p>
        </w:tc>
      </w:tr>
      <w:tr w:rsidR="00A643C0" w14:paraId="1368C0B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652B7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408BA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D3989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190</w:t>
            </w:r>
          </w:p>
        </w:tc>
      </w:tr>
      <w:tr w:rsidR="00A643C0" w14:paraId="73A4772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B6D3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E726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CA3D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230</w:t>
            </w:r>
          </w:p>
        </w:tc>
      </w:tr>
      <w:tr w:rsidR="00A643C0" w14:paraId="0BFE952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7D43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90A8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9B4D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</w:tr>
      <w:tr w:rsidR="00A643C0" w14:paraId="7927EF4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AD97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A711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5D52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210</w:t>
            </w:r>
          </w:p>
        </w:tc>
      </w:tr>
      <w:tr w:rsidR="00A643C0" w14:paraId="6EA36B5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146F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0D59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24D8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230</w:t>
            </w:r>
          </w:p>
        </w:tc>
      </w:tr>
      <w:tr w:rsidR="00A643C0" w14:paraId="4E260D6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59E7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2580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B79D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190</w:t>
            </w:r>
          </w:p>
        </w:tc>
      </w:tr>
      <w:tr w:rsidR="00A643C0" w14:paraId="1E48097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DD67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E080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B01CA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600</w:t>
            </w:r>
          </w:p>
        </w:tc>
      </w:tr>
      <w:tr w:rsidR="00A643C0" w14:paraId="47AC54B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9ECE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5963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4831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540</w:t>
            </w:r>
          </w:p>
        </w:tc>
      </w:tr>
      <w:tr w:rsidR="00A643C0" w14:paraId="7439847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3A4A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3D1A9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32A0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220</w:t>
            </w:r>
          </w:p>
        </w:tc>
      </w:tr>
      <w:tr w:rsidR="00A643C0" w14:paraId="06C36B8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9BE0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0690F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F4C2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200</w:t>
            </w:r>
          </w:p>
        </w:tc>
      </w:tr>
    </w:tbl>
    <w:p w14:paraId="120087EA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practical-feeder study expands the generator and cost matrices consistently with this PV-generator bus list and capacity vector.</w:t>
      </w:r>
    </w:p>
    <w:p w14:paraId="396AD122" w14:textId="1F31D3E8" w:rsidR="00A643C0" w:rsidRDefault="00000000">
      <w:pPr>
        <w:jc w:val="center"/>
      </w:pPr>
      <w:r>
        <w:rPr>
          <w:b/>
        </w:rPr>
        <w:t>Table S</w:t>
      </w:r>
      <w:r w:rsidR="000F2D27">
        <w:rPr>
          <w:rFonts w:eastAsia="宋体" w:hint="eastAsia"/>
          <w:b/>
          <w:lang w:eastAsia="zh-CN"/>
        </w:rPr>
        <w:t>5</w:t>
      </w:r>
      <w:r>
        <w:rPr>
          <w:b/>
        </w:rPr>
        <w:t>. Bus matrix of the practical 60-bus feeder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6"/>
        <w:gridCol w:w="1096"/>
        <w:gridCol w:w="1096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6"/>
        <w:gridCol w:w="1096"/>
      </w:tblGrid>
      <w:tr w:rsidR="00A643C0" w14:paraId="7D4C8EAB" w14:textId="77777777"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1E5D6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lastRenderedPageBreak/>
              <w:t>Node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711A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1F0D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P load (MW)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95519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Q load (MVAr)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B49A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G shunt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9779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B shunt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1E6B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Area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124C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V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FF8A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Theta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7A85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Base kV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C5D57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Zone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EDE1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V max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7E668B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V min</w:t>
            </w:r>
          </w:p>
        </w:tc>
      </w:tr>
      <w:tr w:rsidR="00A643C0" w14:paraId="6679DF2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0A33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76E40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171E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F966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DDDB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49BE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138F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6EAF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0.9614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3DA91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0.0223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8D83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09B1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DEBB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D2BB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934F17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721D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E2A4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DCC6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B8DA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ABAF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68F4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88ED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05A96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4182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0.0224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367D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7583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3730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5D59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E51E95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1F610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DB2A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EFF2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3AB74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0.0648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9583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EEDA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3399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95B2F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0.974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FEE52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A8D6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2CE56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6A23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EA23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7DB6714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72D9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10A9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3F8A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0.0474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A64A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0.0199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71E3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1F55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1218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42B8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0.9593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4BA28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0.0207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4A56F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A4A1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BC235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97C6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226A02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2541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F473F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5451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0.1739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C2B8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0.0541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4008C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9D4A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366D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151D6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0.974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14C8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0.0498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566A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455EB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5007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33CC0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6A7E81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DAC4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BD7F2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C434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263A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957B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BC07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7B55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3903F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0.9696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D764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0.0412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3A37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419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42C1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0944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487DFC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806A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8221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5DD1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3834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427C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BC57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7DDA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42A3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0.9793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8A6D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0.0581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9DC0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F8E6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BF4B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D21B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20E42A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B9F766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8D58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C95A4F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0.0906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E588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0.0348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C551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C695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8710E1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356B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1.011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6B13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0.1064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DAE0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D2DB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2B14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C935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366740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1FFA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DFA7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268A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8A77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08EA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0AD6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C901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4000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0.9949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4FF7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0.0826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D4DE1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5977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5573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38E2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964AA2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7E8A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9766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30C8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920A7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A7A70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C0B6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2BF4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4004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07DC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-0.0002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95381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9634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608B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CC8D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348E2B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E04E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2C43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21F77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31C9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197F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2D9F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592E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6938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9CCB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-0.0002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30F2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DD10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C948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F9DA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4706AD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2E7B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50EC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7A85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5227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C6B0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5D43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F688F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F048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29F7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-0.0002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142F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633B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F708A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134CA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687578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BEF7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26AA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714A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3BB7C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0503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61AC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2318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64E9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6DDE5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-0.0002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F79B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23CC4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6062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AF0C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E095CC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3636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7D6BA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B8CC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0.0474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9742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0.0197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EDDA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E1E6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4DC20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619C2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54775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-0.0002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47318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7257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A4DF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2192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7C52884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38E8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3894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A21D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0.0835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47B3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0.0358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AECA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97C9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0FA0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9D31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0.9416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9274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-0.0081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9F31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2E83C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817F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FF32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D77C0D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4279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39845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9708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3A4C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A375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D8F6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7378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F35CE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3F58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290B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BC69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32F0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F3F60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1BEEA8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2ED6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D561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11C8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40D5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3D2D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F9122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3AEA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51FC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5291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9B30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AFA9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0EBA3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0B40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34521D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36FC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8395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EFACA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2FC1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31F4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48A54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E29E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E095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DB825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2411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C724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CBE4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0BAE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C9DF9B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2FE7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C6B0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5FB8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428A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D5FE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9EBE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FA1F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A2B4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0.9506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F048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1A82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145D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4C11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5247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19FC20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8262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034A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42288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61A48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4F74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2A06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3E75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2BCE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AE75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E71E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82B0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B2D1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14EB9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877522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E422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0492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7810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2B7A4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FEAB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0C95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C52D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72755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0.9461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0D282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CA694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35FEC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7C93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319D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73D21AE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980A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E3F3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10C8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D75A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A8D7A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655E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E881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AC9E7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0.9949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EBB58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0.0826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4C81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206B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CA40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E28F1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2598CD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5F9F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752F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AD610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7118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B651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709D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5FB2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5C22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ACAD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0.0252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7DA5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381C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A850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14E31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2708D2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7C6A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1AD0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CD2D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4CAE7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0.0042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CEAF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3657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CB0A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546A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7B0E8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E92F6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CB6A0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AEE3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6A2D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F1FD4FA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E2EF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F890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C57D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0.0433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61A8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0.0123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8E25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395FB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192B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A1B1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1336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27CE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343A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C09F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A60B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88002A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3A26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F537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7079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E8CF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0.0043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651C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044E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3C78A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EC6E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4E60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D761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C1E5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A0449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744B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DBAABE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F376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2142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07ED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2EE44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F821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30D84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E6850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8AE2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0F95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F085A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42F8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3CB6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317D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06BB7A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6071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FCFB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503E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7E14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EFDB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CB5D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C8456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1BF4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8F5C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E4E3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9E6316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01F6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4E6B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3C1B69A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70E3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E1CA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1FCC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F741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91C98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EDC2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55E1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B00E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3776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B8A0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E1BA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ACDF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FD34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2897A0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8705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BE79A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2609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0.0194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59DD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0.0092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8B4A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B343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1FB1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7F2C1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F379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7689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825D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53A2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E8B56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75F268B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1B1B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EAEB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6670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F966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D3D3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62EF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83AD6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A0EE8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EAEF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E69E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5BE9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1A7C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2D6E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66C8A2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A857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29F3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7216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0.1231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DE02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0.0405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1121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3125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761E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8A00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3602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0843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1DE3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A95D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861F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406B91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FC82D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350E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7884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9083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245F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6F61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F39C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D39D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610F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9FC00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9806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34700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BAD83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C6DC36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0F65C1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63726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D6C2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FE43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0.0297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7DD9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0123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CB5A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F5F2E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8777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F5FC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D1B0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5A7A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269D4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73A3E9B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EF23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3AB5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5D06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BE5B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0.0031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B891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AF5B1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4725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79618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9F4BE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2F271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FC9A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AF54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54C8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5ECCFBC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4A13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D475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AB9B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857A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4AF63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93BF9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A2A6F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12EB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CF08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7EDBA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BE43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40D1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AE7B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B76AD04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E351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B446D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0F07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A7CE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A02D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0E3A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E65D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AA12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9AC1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F579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3524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BFAA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0DC6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1D5828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D841C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613D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6EEA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0.116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81674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0.0448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86FD4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AF13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8D55F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2703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B75B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4D4A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3919B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9D42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177A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370106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FCD68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BF957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D620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BC88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0.0039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CEEE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B0B70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69E1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077A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F3F1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7229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A3884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B0FF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35E3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024AF39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3201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6AD3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5028A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0.1084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3439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7E9D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B7738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BD82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3994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0303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B7F7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9CB9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7857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8C387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42801C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62DF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lastRenderedPageBreak/>
              <w:t>41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1951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5AD7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0.0222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039F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0.0069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0851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1B010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0302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8C27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E2D7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65BD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24B84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BDC2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DA77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F50E20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DA29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7AFD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4D51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4125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5864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04974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2C5F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4E05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28247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0B18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BBE1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C3FA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775D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0F83114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FB10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B07F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1854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5C540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1169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152A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0883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99E2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9C87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0B5D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19DA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DDBC4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8BBA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91D2F7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3B588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C08E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222C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0A47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616A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3B7E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7D78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86F5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7FF4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DF84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FDA4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AD92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E8C0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5B0E63A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B268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6C783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4D93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18D46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994E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6C4C5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B98B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2415A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604B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494C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1106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3C36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0AAF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5AEEAEE9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113F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AB18E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C0D0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0.0367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0114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0.0147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8C38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A669B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6AB9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6BB8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8E12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5CEC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EF3F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6A79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B5EA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7E11E3F9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B908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8D804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7EF1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06365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5FC9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C86B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CD36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BBE4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3C217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DD5C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27F0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3565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9534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925040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63CA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5F8B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6AF70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9435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0.0033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0D8D57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8240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017F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9431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311C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17AE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828B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A3E11A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3833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F0DA20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17F60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4740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8002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0.0209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E2102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0.0008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92CB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9079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9D0D7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1AEC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DD487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31F6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C909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6C04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E9C3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8ABE30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0CCA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AC029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1046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0.1067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719D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C24DA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28D64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7B061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94206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ABCD5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F02AE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AA22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F97E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6D7E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480AC7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3076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2EB9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8F545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A37C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F4AD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AB68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CE4A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098D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88AA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13EE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A7ADE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C7F1B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905E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E2D31D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6612A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E733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AE340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0.0984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0F85B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0.0253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891F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49BE4A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9EBA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5900F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874C3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849C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7C3F0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8A5AF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2CF84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28F130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DE59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1D68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2BF8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D632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4DE7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C30F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44BA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C0F2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2B64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C76A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5598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BD56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ABD1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D7768C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D9BCC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2AD6F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8655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7B417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8CA5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CC10B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E5F4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DDB9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1EA8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2553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FBA1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7264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7C37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DDF274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FCAA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13F7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FCA1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C6D6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323A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FACF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F3CE9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49D3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446C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0487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D7E1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E6902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351E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147EDDF9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F1C8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B4E2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86970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0F99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79152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2CA4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A9D2D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0B046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B401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B842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ECC5F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6AF2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EF051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2E1E14E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164B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58C1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F421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BE30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4C73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F5782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0EB87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C8BB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CFDA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08D3D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B4C1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7964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1336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6EDF0E6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14C4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BB84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D359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262D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AC8E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D60B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716FA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D5DD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9D2E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1117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D1590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E50B2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E4DC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43208C1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3842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588A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C991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E3BD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E8C6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1FFD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3C57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F20F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4EDE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C4FD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39A64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AD51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1210F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  <w:tr w:rsidR="00A643C0" w14:paraId="3DDF0A6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AC5F4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D0BE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837702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D6DE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B2141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DE06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B916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9E803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0.9604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AA44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0.028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210FB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7CAE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4A5FA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243CB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0.9</w:t>
            </w:r>
          </w:p>
        </w:tc>
      </w:tr>
    </w:tbl>
    <w:p w14:paraId="309FF9E6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columns follow MATPOWER conventions but are renamed here into paper-style engineering labels for readability.</w:t>
      </w:r>
    </w:p>
    <w:p w14:paraId="0442C187" w14:textId="40082FD3" w:rsidR="00A643C0" w:rsidRDefault="00000000">
      <w:pPr>
        <w:jc w:val="center"/>
      </w:pPr>
      <w:r>
        <w:rPr>
          <w:b/>
        </w:rPr>
        <w:t>Table S</w:t>
      </w:r>
      <w:r w:rsidR="000F2D27">
        <w:rPr>
          <w:rFonts w:eastAsia="宋体" w:hint="eastAsia"/>
          <w:b/>
          <w:lang w:eastAsia="zh-CN"/>
        </w:rPr>
        <w:t>6</w:t>
      </w:r>
      <w:r>
        <w:rPr>
          <w:b/>
        </w:rPr>
        <w:t>. Branch matrix of the practical 60-bus feeder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6"/>
        <w:gridCol w:w="1096"/>
        <w:gridCol w:w="1096"/>
        <w:gridCol w:w="1096"/>
        <w:gridCol w:w="1096"/>
        <w:gridCol w:w="1097"/>
        <w:gridCol w:w="1097"/>
        <w:gridCol w:w="1097"/>
        <w:gridCol w:w="1097"/>
        <w:gridCol w:w="1097"/>
        <w:gridCol w:w="1097"/>
        <w:gridCol w:w="1097"/>
        <w:gridCol w:w="1097"/>
      </w:tblGrid>
      <w:tr w:rsidR="00A643C0" w14:paraId="46C7F48A" w14:textId="77777777"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070A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From node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3500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To node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58A66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r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F43B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x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91AF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b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05236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Rate A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2CD3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Rate B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B149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Rate C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5C46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Ratio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1507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Angle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DC21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Status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E04A2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Angle min</w:t>
            </w:r>
          </w:p>
        </w:tc>
        <w:tc>
          <w:tcPr>
            <w:tcW w:w="10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E06D2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Angle max</w:t>
            </w:r>
          </w:p>
        </w:tc>
      </w:tr>
      <w:tr w:rsidR="00A643C0" w14:paraId="52E7E32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FD32A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8C95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F54B8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3F616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87AD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2019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7B48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A000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4F28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CB28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D35A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39CB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3532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25937B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0365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4E61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04C40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E1B0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35D0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8C4D0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744C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9E285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7F4D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DE5F2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F47E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B379C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54193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100095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BB39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9226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D41D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8E0C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829C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ADAE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1CB8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E790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99FCA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7D72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ABB7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B77D4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4D06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9507C2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730D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CA3E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C47E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2DBB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8B20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5AB9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92A3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841F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C5BF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603A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9BD30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F4D1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03B5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7D7199A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B700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A14B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CEF4B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8FD1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5B4E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EDE4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5B70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E970E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9C98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95E6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B089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8CBE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7F89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0CEB87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FDFA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7BB9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7BCD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983A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153A7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70DF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3D8C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46C7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6093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0693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5849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0C01D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B07D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D302A7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875FF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7912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D004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0.1875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4CA1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D329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FEE2A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492B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18C4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27C0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21601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707F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DE7B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3EF4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F48BA2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D9B2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A4BD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F625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FDB7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82BA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4522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4705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BCC8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647BF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F485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B91A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4187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F5A1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EFDB5D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1A1C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B697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D35E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E733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AFE5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15B8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615C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2C94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52EC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3D578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544D9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3212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FE33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6C919B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35BB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77E74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F0DA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F93C1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829D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F3BAC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50D2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A6C9D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9B0A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F5CE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0EC9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49E1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6D1B9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207F1FBA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EB9C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D9141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E56E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DE7F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C86B1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C087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1749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6D2C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4348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3D83C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F4C2B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DE5E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E363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5DC8D9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F0D4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281D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0DAD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D267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C8FB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59AF5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A77D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84D2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9933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6469F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4292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F594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501F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E7DF1B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2F93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29F77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08BA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F301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7AFFA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AE4D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D3E1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84E5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5D1A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BB75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8C01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1E27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DD5E7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25473C5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ADF3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6F24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ECE22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0ADF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2D04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1BE5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4648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63DA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C0894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5E58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80C62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3E834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404F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F726C2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E1EDF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7388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3575B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F0CD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0036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25491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72BB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92A8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5271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C5C5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3F10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79B30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D53C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332B09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AB096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947E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D7E6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A097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CDA98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ED61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7BACF3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AB6D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886A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6DAD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9473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32BACD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9333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6728269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AD7F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lastRenderedPageBreak/>
              <w:t>29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135B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AE35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0.1775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4A5A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84F4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B0AD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F51F5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C11C0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5E4D3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C5AB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5E6E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BD9B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04D3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1DBC13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A5D7C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8B4C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FBEE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FAC4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45CE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1CE0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E42D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A434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7E6F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8E6E7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310E1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F77F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F25C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29384E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90CB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E469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B036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29C4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5F41B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699F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0ECE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08D7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52C2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FC8E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E740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AF78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BE3F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56FA72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5E38A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B05B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AD48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0.1905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CD3C1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87946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55F1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1B44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2D34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4E07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8125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9859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9B2A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8B7276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29F5F009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6BA1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2C6A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FCCA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F402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0283B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846B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158F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2AB3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272E5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28A2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F9A5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5B81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7CEF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BB6729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065B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F2A7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2042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B366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0.2805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7684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BBDEB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00D72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F7C2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ECD24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4B12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1E3B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EE0CA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0D4B8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960A9A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5618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FFFD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BF28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7618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0.2975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90F6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5838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79FC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CC1B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5605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1C7C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E8AA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CFC8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3892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AD5B7C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5A4B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FF3A6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711A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08DA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4C648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EB28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86CD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7919A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D8DB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65D4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A1F3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0B0B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CD9B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0460B5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F75C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9713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CED6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11D9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E3E4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CF26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F4D7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0DB4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C560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1EDB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D11D5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5EE41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608E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6DFD64B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2F38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A29D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8A14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150D9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B21FF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7FFE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6286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D5CC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07BEA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291B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0659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AE51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7C560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6832E7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0EC6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D5C7F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657F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DB84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796C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46D1D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EDE7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CF2A8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A011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D8CB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FA63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C1DB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1137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2DDA8A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9B16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C0C2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EFA82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7BC5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657C8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C170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100F0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1D7B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0E1B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4E0B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1826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7CF8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55CE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28D499A5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9B11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0267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5030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0.1875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5E20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1D77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8E609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1C621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ECC3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161FC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CF15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6B58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30FB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39CF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EC94F0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1722A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989CE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C94E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E396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12015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EE27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7AF7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66DA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CA8E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D47F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265A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6584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8F0B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85E7E5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E88C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72C5A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1546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4144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DAA2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9C7E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BF39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09C0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3CA57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A38E2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907D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1944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6F06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9E2879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21DB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F715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F94E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35B2C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0.2605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8176D4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C739F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707B3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79C4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6397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EBC614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EC31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34574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049C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6DA9FA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789D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4E45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CF8A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FA19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B3CF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20DD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E128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DC412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BCFA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D24A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7923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5669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19A4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2BDA5BC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2B90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46E54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D630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0228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E50CA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225E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92D7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C73D8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5101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B5200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9A10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6D1B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BA1C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54D5C8C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FEBD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C42E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30145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88159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B0CAC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5FD9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14FB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0F3A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50C6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D96D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5D38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4702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2F18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CB753F6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856A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44CE3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A84B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75C08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0.2665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67D7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8C06F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7D9C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ED9AE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05CA3C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02E5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319F7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3B67C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09A2C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27FBD54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1CD4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20F8F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FBDB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0F21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84B9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C22F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ABB8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C9005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1FCCB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FCAB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4BF10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6A04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229C8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673D4F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327F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46C9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A85F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6E9E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BB970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49D19E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F81F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D643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DC5D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CF558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3DD4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E1AF1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B3954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6F1D2F32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BEA6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13FB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988CA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57995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A24F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CF25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EB063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5946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0253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3718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B740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3D10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9C88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6C7B1F4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A879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45BE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A198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65AB7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0.2705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6EE89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DCC6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B1AB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1CB4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253EE2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E46D3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3FAE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C25A3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FB0E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AA02A80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6BF4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8C1F5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99F84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D5DEA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CBB5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F88A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D5A89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B23B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8EFA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23FF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0EF5C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F77F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F471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E93486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8B432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29BC9B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9570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1093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043D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B094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3EEB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ED46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C6C08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D59B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BBFC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E3187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2E7D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5FCE9CBF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4DDB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DF4B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6B15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15009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C4E75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EBD4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5012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D2F7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5DF5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94F9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42D7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4D3E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7363F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973A74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60371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2D14F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8A0B6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E3D5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9542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33376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E26FA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E2E4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72C1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810B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D955D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20FC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A7C9BD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BACB614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E61C2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D2BC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8B5EB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BDC9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0.2965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F1D65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B8B0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5DE9D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E0713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630B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CFC2A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6C31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B5CBB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55B9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6EAA024A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D1FD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044C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04BA3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6959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E997F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C97C7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B8F80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1149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4E6B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6BF8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1614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4271A8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30EA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5F60A3F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26C27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FF83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734C7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49697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60CE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E6B79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1EF5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B4663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C1C8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3CBB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FA22B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137C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9D5F5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6BD425BE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8011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1C02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AA771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0.198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A87D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0.2985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EDF9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85FA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F633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104A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BFCF6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99CA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EDDF4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9BE38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74EDD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1E4485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B8DA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A000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2DFF7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AF03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3772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24B7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A9A3E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01B16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FEB5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8A775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122C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417B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1B3C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E2F0DBC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B8BF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9FEE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9DE8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E64CB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18A6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BB16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58BA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E480B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A2BE4D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0F71AE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D08B4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7CF25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6927F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53B49E3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2EF1C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FE9C0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B4F4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1062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0.2825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90DE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C070B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B1A5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214B5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54BDF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09B4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65575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D4A6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0587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7F482E5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8E604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7117E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228F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E794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0.269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28FC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6E01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E44CE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BD877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023AF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A9DF1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4868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CDB960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18A3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05049DA7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26CE0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BB61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93707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0.1895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4FA31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2F580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500B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CBD3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85E1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3948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908CD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794F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E72C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A528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4A4F14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20B0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A2813E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9154D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0.186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6FE17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0.2955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288E2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9E17F4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ADC80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486F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E4E46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1C18C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EFEC8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50D2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AE16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BA11918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C9E00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A44A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BF88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0.164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EB425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0.2505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5C05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54846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68BA2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BAA7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ADA7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F313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46EC1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DC7E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FC6A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421B79B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E4C75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4489C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66DF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9918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4EC3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AF7B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328F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CAA2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CF58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72EE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44D7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F94A8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AE19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41E1A20D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8D63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3921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C1811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0.171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8231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0.2735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BDC5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6060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6520E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ABCD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08DE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4DFF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5EAA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C617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84FCC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359F0B14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12A51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53369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615E1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0.1545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64B85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0.277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0166E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D4AE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2B493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A4C4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F1D110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232F7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E157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F13B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190A88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  <w:tr w:rsidR="00A643C0" w14:paraId="150148F1" w14:textId="77777777"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78E0A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lastRenderedPageBreak/>
              <w:t>22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4F06B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C250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0.151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9B43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0.253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6F81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D3A55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7AA47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053DD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999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22CA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B9F00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3B3D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A2E2A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-360</w:t>
            </w:r>
          </w:p>
        </w:tc>
        <w:tc>
          <w:tcPr>
            <w:tcW w:w="109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DD4D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360</w:t>
            </w:r>
          </w:p>
        </w:tc>
      </w:tr>
    </w:tbl>
    <w:p w14:paraId="6D5812B9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reported branch parameters already include the adopted scaling of r, x, and b.</w:t>
      </w:r>
    </w:p>
    <w:p w14:paraId="20F52BE8" w14:textId="77777777" w:rsidR="00A643C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  <w:lang w:eastAsia="zh-CN"/>
        </w:rPr>
        <w:t>3</w:t>
      </w:r>
      <w:r>
        <w:rPr>
          <w:rFonts w:ascii="Times New Roman" w:hAnsi="Times New Roman" w:cs="Times New Roman"/>
          <w:color w:val="000000" w:themeColor="text1"/>
        </w:rPr>
        <w:t>. Invited DR Capacities of the Six Data Centers</w:t>
      </w:r>
    </w:p>
    <w:p w14:paraId="78A235A0" w14:textId="77777777" w:rsidR="00A643C0" w:rsidRDefault="00000000">
      <w:pPr>
        <w:jc w:val="both"/>
      </w:pPr>
      <w:r>
        <w:t>The following table reports the invited demand-response capacities of the six data centers over the 24 time slots.</w:t>
      </w:r>
    </w:p>
    <w:p w14:paraId="01F02CDF" w14:textId="03F3E480" w:rsidR="00A643C0" w:rsidRDefault="00000000">
      <w:pPr>
        <w:jc w:val="center"/>
      </w:pPr>
      <w:r>
        <w:rPr>
          <w:b/>
        </w:rPr>
        <w:t>Table S</w:t>
      </w:r>
      <w:r w:rsidR="000F2D27">
        <w:rPr>
          <w:rFonts w:eastAsia="宋体" w:hint="eastAsia"/>
          <w:b/>
          <w:lang w:eastAsia="zh-CN"/>
        </w:rPr>
        <w:t>7</w:t>
      </w:r>
      <w:r>
        <w:rPr>
          <w:b/>
        </w:rPr>
        <w:t>. Invited DR capacities of the six data centers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5"/>
        <w:gridCol w:w="2036"/>
        <w:gridCol w:w="2037"/>
        <w:gridCol w:w="2037"/>
        <w:gridCol w:w="2037"/>
        <w:gridCol w:w="2037"/>
        <w:gridCol w:w="2037"/>
      </w:tblGrid>
      <w:tr w:rsidR="00A643C0" w14:paraId="7E2265D1" w14:textId="77777777"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F610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Time slot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DC10A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DC1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47877F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DC2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9F24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DC3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5015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DC4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5FA3C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DC5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1B874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DC6 invited DR capacity (kW)</w:t>
            </w:r>
          </w:p>
        </w:tc>
      </w:tr>
      <w:tr w:rsidR="00A643C0" w14:paraId="101FBDCF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A902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DB7B7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1C0D1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2E560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A68F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D076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68EB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250EB9C2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C1711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1D20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C832C2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42D5C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0EF5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FE44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A5C1F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5F5D7345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F914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97481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B5310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27E7B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F114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A29A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1352D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01FB5DA5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1BF9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3BCE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68BF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94973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78DE7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FC10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21C12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2F5BBCD9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44351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B4BAE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271EAD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4BB85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EBA0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86640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B70C3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4D29001A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688CC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ED6DC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987F9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64CF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8996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6A4EC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5CCC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2671DCC9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F5D16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6FC5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07BBB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B9D11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976F9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A0E6F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C8ABC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686633CD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2FE46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5A5E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E32E4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72B2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3D9E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E6D34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4580A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49BF840F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DE403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51C09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5729F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F0D36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EAC98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41C8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B6113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5EADD9DC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3A10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A3BB7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5C0ED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B2079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D9787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EEE31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8BBBB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4BB1CFD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8BC08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662C0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B3BD5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749B2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714FD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10736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28D64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5A670D9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7F47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EF24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63A6E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071BB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6BE80D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0884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57CD2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7AEE4D84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81365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0DA0C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DF07C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3B452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D9930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E98E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0863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7C30918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20B9A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7F7A3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80401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2756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4147A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66DBC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09989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4E3B5B9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4BE7B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056B7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F8842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F3AB5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01A9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CC00F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4D36C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38403AB4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358DE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913C1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BB3D8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33876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DF73A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65C9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F2234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1A8B43EF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18D20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3EFB3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38333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1099D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EAD2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96989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68337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70</w:t>
            </w:r>
          </w:p>
        </w:tc>
      </w:tr>
      <w:tr w:rsidR="00A643C0" w14:paraId="3B678C28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B9EA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5DD0C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1F4F9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3E146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A1692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4B6C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A0D06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023468F8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78AFBA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FA3A3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97A9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448CE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DDA06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5E80C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7E4BF2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731D7F20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FABB4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404996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53FB6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E148B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AF25D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4C6E8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38B8F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440353EC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A2D7D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3E946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CF98E5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2957A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140F3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9956E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A88BA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7FD7283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B76A0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6BCB4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629E9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69DBA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1C20E9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2747B7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4F6EC6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76E5C274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2EC42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282E3D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82AFC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9F3CEB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F0B6F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A9343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463180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A643C0" w14:paraId="4F8DA365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61DCDE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630CE3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F22AF1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664E84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DF1E88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A3158F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7ED3BC" w14:textId="77777777" w:rsidR="00A643C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07C23A34" w14:textId="77777777" w:rsidR="00A643C0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values are reported as the period-specific invited DR capacities used in the practical-feeder case.</w:t>
      </w:r>
    </w:p>
    <w:sectPr w:rsidR="00A643C0">
      <w:foot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06F1" w14:textId="77777777" w:rsidR="00E84312" w:rsidRDefault="00E84312">
      <w:pPr>
        <w:spacing w:line="240" w:lineRule="auto"/>
      </w:pPr>
      <w:r>
        <w:separator/>
      </w:r>
    </w:p>
  </w:endnote>
  <w:endnote w:type="continuationSeparator" w:id="0">
    <w:p w14:paraId="4CEB260E" w14:textId="77777777" w:rsidR="00E84312" w:rsidRDefault="00E843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772A" w14:textId="77777777" w:rsidR="00A643C0" w:rsidRDefault="00000000">
    <w:pPr>
      <w:pStyle w:val="ac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D9FD0" w14:textId="77777777" w:rsidR="00E84312" w:rsidRDefault="00E84312">
      <w:pPr>
        <w:spacing w:after="0"/>
      </w:pPr>
      <w:r>
        <w:separator/>
      </w:r>
    </w:p>
  </w:footnote>
  <w:footnote w:type="continuationSeparator" w:id="0">
    <w:p w14:paraId="4B612324" w14:textId="77777777" w:rsidR="00E84312" w:rsidRDefault="00E843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6112764">
    <w:abstractNumId w:val="1"/>
  </w:num>
  <w:num w:numId="2" w16cid:durableId="1404328854">
    <w:abstractNumId w:val="4"/>
  </w:num>
  <w:num w:numId="3" w16cid:durableId="23944055">
    <w:abstractNumId w:val="5"/>
  </w:num>
  <w:num w:numId="4" w16cid:durableId="1187409016">
    <w:abstractNumId w:val="2"/>
  </w:num>
  <w:num w:numId="5" w16cid:durableId="1888250294">
    <w:abstractNumId w:val="0"/>
  </w:num>
  <w:num w:numId="6" w16cid:durableId="116335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27"/>
    <w:rsid w:val="0015074B"/>
    <w:rsid w:val="001A7202"/>
    <w:rsid w:val="00217C29"/>
    <w:rsid w:val="002619D4"/>
    <w:rsid w:val="0029639D"/>
    <w:rsid w:val="003268F1"/>
    <w:rsid w:val="00326F90"/>
    <w:rsid w:val="00486318"/>
    <w:rsid w:val="00632CC3"/>
    <w:rsid w:val="00633260"/>
    <w:rsid w:val="006C4E6A"/>
    <w:rsid w:val="0098779C"/>
    <w:rsid w:val="009E4932"/>
    <w:rsid w:val="00A643C0"/>
    <w:rsid w:val="00A9518B"/>
    <w:rsid w:val="00AA1D8D"/>
    <w:rsid w:val="00B47730"/>
    <w:rsid w:val="00CB0664"/>
    <w:rsid w:val="00E2590E"/>
    <w:rsid w:val="00E84312"/>
    <w:rsid w:val="00FC693F"/>
    <w:rsid w:val="09A64A23"/>
    <w:rsid w:val="1D061E52"/>
    <w:rsid w:val="2F055AC2"/>
    <w:rsid w:val="62797F9D"/>
    <w:rsid w:val="6318450A"/>
    <w:rsid w:val="7008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721121"/>
  <w14:defaultImageDpi w14:val="300"/>
  <w15:docId w15:val="{4B86D782-FE6D-4A48-8C7F-0E32EF83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Times New Roman" w:hAnsi="Times New Roman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  <w:qFormat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customStyle="1" w:styleId="19">
    <w:name w:val="样式1"/>
    <w:basedOn w:val="a3"/>
    <w:uiPriority w:val="99"/>
    <w:qFormat/>
    <w:tblPr/>
  </w:style>
  <w:style w:type="character" w:styleId="aff5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1467</Words>
  <Characters>8364</Characters>
  <Application>Microsoft Office Word</Application>
  <DocSecurity>0</DocSecurity>
  <Lines>69</Lines>
  <Paragraphs>19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Zhixiang Xing (SSE,225010090)</cp:lastModifiedBy>
  <cp:revision>2</cp:revision>
  <dcterms:created xsi:type="dcterms:W3CDTF">2026-07-08T10:12:00Z</dcterms:created>
  <dcterms:modified xsi:type="dcterms:W3CDTF">2026-07-08T10:12:00Z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eyJoZGlkIjoiN2RmMDBhNDg2YTgzZTAxNDUyOWQ5NmVlOTk1NGI1OGUiLCJ1c2VySWQiOiI0MDAzNDM3NDIifQ==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3281450C68CD4ACBAD3DCF7344A1465A_12</vt:lpwstr>
  </property>
</Properties>
</file>